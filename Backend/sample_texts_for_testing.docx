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A83D14">
      <w:pPr>
        <w:pStyle w:val="37"/>
        <w:jc w:val="center"/>
      </w:pPr>
      <w:r>
        <w:t>Sample Texts for Testing</w:t>
      </w:r>
    </w:p>
    <w:p w14:paraId="1844C4AE"/>
    <w:p w14:paraId="4A8A916F">
      <w:r>
        <w:t>This file contains sample texts for each topic, with both real and fake examples.</w:t>
      </w:r>
    </w:p>
    <w:p w14:paraId="64EF90B6">
      <w:r>
        <w:t>These samples can be used to test the model's performance on different topics.</w:t>
      </w:r>
    </w:p>
    <w:p w14:paraId="247A406E">
      <w:pPr>
        <w:pStyle w:val="2"/>
      </w:pPr>
      <w:r>
        <w:t>Topic: Topic 1</w:t>
      </w:r>
    </w:p>
    <w:p w14:paraId="17C13350">
      <w:r>
        <w:t xml:space="preserve">Keywords: </w:t>
      </w:r>
      <w:r>
        <w:rPr>
          <w:i/>
        </w:rPr>
        <w:t>said, state, syria, islamic, attack, force, war, military, syrian, iraq</w:t>
      </w:r>
    </w:p>
    <w:p w14:paraId="6BE7A73C">
      <w:pPr>
        <w:pStyle w:val="2"/>
      </w:pPr>
    </w:p>
    <w:p w14:paraId="69CCDDFB">
      <w:pPr>
        <w:pStyle w:val="2"/>
      </w:pPr>
      <w:r>
        <w:t>Topic: Real Sample</w:t>
      </w:r>
    </w:p>
    <w:p w14:paraId="01719C4B">
      <w:r>
        <w:rPr>
          <w:rFonts w:hint="default"/>
        </w:rPr>
        <w:t>WASHINGTON (Reuters) – Democratic Senate leader Chuck Schumer said that while his party largely supported the Iran sanctions, their backing depended on the addition of strong new sanctions against Russia. Lawmakers from both parties have expressed support for targeting Moscow over alleged election interference, the annexation of Crimea, and military support for the Assad regime in Syria.</w:t>
      </w:r>
      <w:r>
        <w:rPr>
          <w:rFonts w:hint="default"/>
          <w:lang w:val="en-US"/>
        </w:rPr>
        <w:t xml:space="preserve"> </w:t>
      </w:r>
      <w:r>
        <w:rPr>
          <w:rFonts w:hint="default"/>
        </w:rPr>
        <w:t>Negotiations were underway between Democratic and Republican leaders to fold Russia-related penalties into the Iran measure.</w:t>
      </w:r>
      <w:r>
        <w:rPr>
          <w:rFonts w:hint="default"/>
          <w:lang w:val="en-US"/>
        </w:rPr>
        <w:t xml:space="preserve"> </w:t>
      </w:r>
      <w:r>
        <w:rPr>
          <w:rFonts w:hint="default"/>
        </w:rPr>
        <w:t>Some members of the Senate, however, questioned the timing of the vote given Iran’s domestic crisis. “Iran just experienced a pair of major terror incidents after electing a moderate government,” said Senator Dianne Feinstein, urging more caution before pushing forward.</w:t>
      </w:r>
    </w:p>
    <w:p w14:paraId="060DB2B4">
      <w:pPr>
        <w:pStyle w:val="2"/>
      </w:pPr>
    </w:p>
    <w:p w14:paraId="523AB465">
      <w:pPr>
        <w:pStyle w:val="2"/>
      </w:pPr>
      <w:r>
        <w:t>Topic: Fake Sample</w:t>
      </w:r>
    </w:p>
    <w:p w14:paraId="0D32AD70">
      <w:r>
        <w:t>Letter Editor Claims the former Secretary of State Unfit Might Get Period IMAGE Pennsylvania man apparently failed basic biology, strong Donald the businessman candidate supporter. Carl Unger Montgomery Pennsylvania wrote letter Williamsport SunGazette. letter supportive the businessman candidate, protesting called sexist, makes one sexist, stupid attacks the former Secretary of State the establishment candidate yet. left-wing groups the previous administration calling social justice code socialism, letter begins. college students talking triggered taking away freedom speech liberal politicians work taking guns cannot defend government comes. hate break you, Carl, government everywhere. government military, police. wanted guns, would take them. want them. call us sexist critical the former Secretary of State the establishment candidate health. Critical health? expect apologize apparent federal offense getting pneumonia</w:t>
      </w:r>
    </w:p>
    <w:p w14:paraId="06F84BB8">
      <w:r>
        <w:br w:type="page"/>
      </w:r>
    </w:p>
    <w:p w14:paraId="26E5875D">
      <w:pPr>
        <w:pStyle w:val="2"/>
      </w:pPr>
      <w:r>
        <w:t>Topic: Topic 2</w:t>
      </w:r>
    </w:p>
    <w:p w14:paraId="69C97D0E">
      <w:r>
        <w:t xml:space="preserve">Keywords: </w:t>
      </w:r>
      <w:r>
        <w:rPr>
          <w:i/>
        </w:rPr>
        <w:t>trump, said, state, china, united, president, trade, country, mexico, foreign</w:t>
      </w:r>
    </w:p>
    <w:p w14:paraId="225AFD11">
      <w:pPr>
        <w:pStyle w:val="2"/>
      </w:pPr>
    </w:p>
    <w:p w14:paraId="34E92433">
      <w:pPr>
        <w:pStyle w:val="2"/>
      </w:pPr>
      <w:r>
        <w:t>Topic: Real Sample</w:t>
      </w:r>
    </w:p>
    <w:p w14:paraId="66E28E93">
      <w:r>
        <w:rPr>
          <w:rFonts w:hint="default"/>
          <w:lang w:val="en-US"/>
        </w:rPr>
        <w:t>T</w:t>
      </w:r>
      <w:r>
        <w:t>rumps hopes Syria safe zones may force decision Assad WASHINGTON by was stated by as reports President Donald Trumps push create safe zones Syria could force make risky decisions far go protect refugees, including shooting Syrian Russian aircraft committing thousands U.S. troops, experts reported. Wednesday was reported by Trump absolutely safe zones Syria refugees fleeing violence. According document seen by was stated by as reports, expected coming days order Pentagon State Department draft plan create zones Syria nearby nations. document spell would make safe zone safe whether would protect refugees threats ground jihadist fighters whether Trump envisions nofly zone policed America allies. nofly zone, without negotiating agreement Russia Trump would decide whether give U.S. military authority shoot Syrian Russian aircraft posed threat people zone, predecessor, former President Barack Obama</w:t>
      </w:r>
      <w:r>
        <w:rPr>
          <w:rFonts w:hint="default"/>
          <w:lang w:val="en-US"/>
        </w:rPr>
        <w:t>.</w:t>
      </w:r>
    </w:p>
    <w:p w14:paraId="657646A7"/>
    <w:p w14:paraId="13D5F43E">
      <w:bookmarkStart w:id="0" w:name="_GoBack"/>
      <w:bookmarkEnd w:id="0"/>
    </w:p>
    <w:p w14:paraId="18949417">
      <w:pPr>
        <w:pStyle w:val="2"/>
      </w:pPr>
      <w:r>
        <w:t>Topic: Fake Sample</w:t>
      </w:r>
    </w:p>
    <w:p w14:paraId="14FA9B66">
      <w:r>
        <w:t>the former Secretary of State Reveals ONE Person Made Lose Isnt the businessman candidate the former Secretary of State the establishment candidate speaking election loss coming forward facts contributed results. Despite mainstream media claims contrary, points finger extraordinary decision FBI Director James Comey interfere middle race. back upward trajectory, second letter Comey essentially knew would saying real motivator the businessman candidate voters, the establishment candidate said. Essentially, second Comey letter played right the businessman candidate hands giving new suspicions believed Washington establishment helping the establishment candidate win pushed surge turnout. the businessman candidate spent last four days campaign engaged nonstop attack personally, result result, the establishment candidate said.The former presidential candidate also said concerned deeply saddened say living fear United States the businessman candidate election.The decision Comey blasted Dem...</w:t>
      </w:r>
    </w:p>
    <w:p w14:paraId="00F8C240"/>
    <w:p w14:paraId="5D1460A4">
      <w:r>
        <w:br w:type="page"/>
      </w:r>
    </w:p>
    <w:p w14:paraId="0A8B688C">
      <w:pPr>
        <w:pStyle w:val="2"/>
      </w:pPr>
      <w:r>
        <w:t>Topic: Topic 3</w:t>
      </w:r>
    </w:p>
    <w:p w14:paraId="2478FBCB">
      <w:r>
        <w:t xml:space="preserve">Keywords: </w:t>
      </w:r>
      <w:r>
        <w:rPr>
          <w:i/>
        </w:rPr>
        <w:t>gun, iran, obama, state, deal, puerto, rico, shooting, hurricane, nuclear</w:t>
      </w:r>
    </w:p>
    <w:p w14:paraId="1975BC15">
      <w:pPr>
        <w:pStyle w:val="2"/>
      </w:pPr>
    </w:p>
    <w:p w14:paraId="665FC8DC">
      <w:pPr>
        <w:pStyle w:val="2"/>
      </w:pPr>
      <w:r>
        <w:t>Topic: Real Sample</w:t>
      </w:r>
    </w:p>
    <w:p w14:paraId="5F873563">
      <w:pPr>
        <w:rPr>
          <w:rFonts w:hint="default"/>
          <w:lang w:val="en-US"/>
        </w:rPr>
      </w:pPr>
      <w:r>
        <w:rPr>
          <w:rFonts w:hint="default"/>
          <w:lang w:val="en-US"/>
        </w:rPr>
        <w:t>G</w:t>
      </w:r>
      <w:r>
        <w:t>erman politicians accuse Trump trivializing Nazi violence BERLIN by was reported by as reports Senior German politicians Wednesday accused U.S. President Donald Trump trivializing violence white supremacists Virginia called clear rejection ideology. Governments could win fight hatred, racism antiSemitism rejecting ideology willingness use violence, reported Martin Schulz, centerleft candidate chancellor, adding applies Germany United States. trivialization Nazi violence confused utterances Donald Trump highly dangerous, reported Schulz, leader Social Democrats SPD. tolerate monstrosities coming presidents mouth, told RND newspaper group interview. Republican leaders criticized Trump saying leftist counterprotesters also blame violence last Saturday Charlottesville left one person dead several injured. comments praise white farright groups. Schulz main challenger Chancellor Angela Merkel Sept. 24 election. SPD, junior partner Merkels grand coalition</w:t>
      </w:r>
      <w:r>
        <w:rPr>
          <w:rFonts w:hint="default"/>
          <w:lang w:val="en-US"/>
        </w:rPr>
        <w:t>…</w:t>
      </w:r>
    </w:p>
    <w:p w14:paraId="7607EF35"/>
    <w:p w14:paraId="731AC076"/>
    <w:p w14:paraId="6252C469"/>
    <w:p w14:paraId="7E87EE2C">
      <w:pPr>
        <w:pStyle w:val="2"/>
      </w:pPr>
      <w:r>
        <w:t>Topic: Fake Sample</w:t>
      </w:r>
    </w:p>
    <w:p w14:paraId="12A50D05">
      <w:r>
        <w:t xml:space="preserve">BOMBSHELL: What The Elite Are Hiding About SAID! BTCH BENGHAZI WINS Democrat Nomination Im Encouraged Extraordinary Conviction Supporters American citizens encouraged queen the establishment candidate Crime Syndicate convicted Former Secretary State the former Secretary of State the establishment candidate confirms feels emotion thinks becoming first woman nominee president. feel weight means people? asked one reporter campaign trail Monday. do. do, said, praising supporters passionate committed victory. really emotional, said. someone touched really encouraged extraordinary conviction people have. Says woman still playing crowds comparable kid running student council rural high school.She said emotion came predominantly women girls men bringing daughters campaign events witness history. think make big difference father mother able look daughter like look son say anything want country, including president United States. Via Breitbart News! </w:t>
      </w:r>
    </w:p>
    <w:p w14:paraId="15C83750"/>
    <w:p w14:paraId="60D5EB19">
      <w:r>
        <w:br w:type="page"/>
      </w:r>
    </w:p>
    <w:p w14:paraId="456EDB9B">
      <w:pPr>
        <w:pStyle w:val="2"/>
      </w:pPr>
      <w:r>
        <w:t>Topic: Topic 4</w:t>
      </w:r>
    </w:p>
    <w:p w14:paraId="638E4B40">
      <w:r>
        <w:t xml:space="preserve">Keywords: </w:t>
      </w:r>
      <w:r>
        <w:rPr>
          <w:i/>
        </w:rPr>
        <w:t>said, party, minister, government, reuters, european, election, leader, britain, saudi</w:t>
      </w:r>
    </w:p>
    <w:p w14:paraId="504F53B0"/>
    <w:p w14:paraId="34A68F6D"/>
    <w:p w14:paraId="104E2F3A">
      <w:pPr>
        <w:pStyle w:val="2"/>
      </w:pPr>
      <w:r>
        <w:t>Topic: Real Sample</w:t>
      </w:r>
    </w:p>
    <w:p w14:paraId="78056722">
      <w:pPr>
        <w:pStyle w:val="33"/>
        <w:keepNext w:val="0"/>
        <w:keepLines w:val="0"/>
        <w:widowControl/>
        <w:suppressLineNumbers w:val="0"/>
        <w:rPr>
          <w:rFonts w:hint="default" w:ascii="Calibri" w:hAnsi="Calibri" w:cs="Calibri"/>
          <w:sz w:val="22"/>
          <w:szCs w:val="22"/>
        </w:rPr>
      </w:pPr>
      <w:r>
        <w:rPr>
          <w:rStyle w:val="34"/>
          <w:rFonts w:hint="default" w:ascii="Calibri" w:hAnsi="Calibri" w:cs="Calibri"/>
          <w:b w:val="0"/>
          <w:bCs w:val="0"/>
          <w:sz w:val="22"/>
          <w:szCs w:val="22"/>
        </w:rPr>
        <w:t>QUEBRADILLAS, Puerto Rico (Reuters)</w:t>
      </w:r>
      <w:r>
        <w:rPr>
          <w:rFonts w:hint="default" w:ascii="Calibri" w:hAnsi="Calibri" w:cs="Calibri"/>
          <w:b w:val="0"/>
          <w:bCs w:val="0"/>
          <w:sz w:val="22"/>
          <w:szCs w:val="22"/>
        </w:rPr>
        <w:t xml:space="preserve"> </w:t>
      </w:r>
      <w:r>
        <w:rPr>
          <w:rFonts w:hint="default" w:ascii="Calibri" w:hAnsi="Calibri" w:cs="Calibri"/>
          <w:sz w:val="22"/>
          <w:szCs w:val="22"/>
        </w:rPr>
        <w:t>– As a Puma Energy fuel truck finally arrived at a gas station in Quebradillas at 12:37 p.m., Nestor Rodriguez lifted his hands skyward in a silent prayer of gratitude. “I wasn’t sure if it would show up today—or ever,” said the 63-year-old retiree, after enduring three hours in the heat. “Seeing that truck felt like a miracle.”</w:t>
      </w:r>
      <w:r>
        <w:rPr>
          <w:rFonts w:hint="default" w:ascii="Calibri" w:hAnsi="Calibri" w:cs="Calibri"/>
          <w:sz w:val="22"/>
          <w:szCs w:val="22"/>
          <w:lang w:val="en-US"/>
        </w:rPr>
        <w:t xml:space="preserve"> </w:t>
      </w:r>
      <w:r>
        <w:rPr>
          <w:rFonts w:hint="default" w:ascii="Calibri" w:hAnsi="Calibri" w:cs="Calibri"/>
          <w:sz w:val="22"/>
          <w:szCs w:val="22"/>
        </w:rPr>
        <w:t>Two weeks after Hurricane Maria tore through Puerto Rico, leaving millions without electricity and paralyzing fuel distribution, residents continued to endure long, uncertain waits for gasoline. On that day, Rodriguez was fortunate—he secured enough gas to power both his vehicle and the generator keeping things running at home for his 93-year-old father.</w:t>
      </w:r>
    </w:p>
    <w:p w14:paraId="56290F14"/>
    <w:p w14:paraId="25FDB109"/>
    <w:p w14:paraId="725A163D">
      <w:pPr>
        <w:pStyle w:val="2"/>
      </w:pPr>
      <w:r>
        <w:t>Topic: Fake Sample</w:t>
      </w:r>
    </w:p>
    <w:p w14:paraId="264342B9">
      <w:r>
        <w:t>BREAKING: Secret GUN Plot Uncovered! WATCH Republican Voted Impeach the establishment candidate Admits the businessman candidate Done Much Worse Republican effort impeach former President Bill the establishment candidate coming back haunt them.Back 1998, Republicans passed articles impeachment the establishment candidate lying oath extramarital affair Monica Lewinsky. Seriously, really sought impeach sitting president this.Fastforward 2017 America suffering Donald the businessman candidate circus six months. lied American people every time speaks. launches vicious attacks media individuals. actively trying kill investigation ties Russia could reveal collusion 2016 Election, committing obstruction justice along way. violated Constitution time count.Yet Republicans Congress absolutely problem the businessman candidate abusing power acting like petulant child.If Bill the establishment candidate Barack the previous administration done things, Republicans would impeached without thinking...</w:t>
      </w:r>
    </w:p>
    <w:p w14:paraId="3686E697">
      <w:r>
        <w:br w:type="page"/>
      </w:r>
    </w:p>
    <w:p w14:paraId="4F55FC30">
      <w:pPr>
        <w:pStyle w:val="2"/>
      </w:pPr>
      <w:r>
        <w:t>Topic: Topic 5</w:t>
      </w:r>
    </w:p>
    <w:p w14:paraId="0DAA4F8B">
      <w:r>
        <w:t xml:space="preserve">Keywords: </w:t>
      </w:r>
      <w:r>
        <w:rPr>
          <w:i/>
        </w:rPr>
        <w:t>court, state, law, said, judge, justice, case, supreme, order, trump</w:t>
      </w:r>
    </w:p>
    <w:p w14:paraId="00C2A281"/>
    <w:p w14:paraId="06B00CD4"/>
    <w:p w14:paraId="37C9085C">
      <w:pPr>
        <w:pStyle w:val="2"/>
      </w:pPr>
      <w:r>
        <w:t>Topic: Real Sample</w:t>
      </w:r>
    </w:p>
    <w:p w14:paraId="20DEAE1A">
      <w:r>
        <w:rPr>
          <w:rFonts w:hint="default"/>
        </w:rPr>
        <w:t>WASHINGTON – President Donald Trump expressed frustration on Thursday, stating that Saudi Arabia was not contributing fairly to the defense services provided by the United States, and that the U.S. was incurring major financial losses in protecting the kingdom.</w:t>
      </w:r>
      <w:r>
        <w:rPr>
          <w:rFonts w:hint="default"/>
          <w:lang w:val="en-US"/>
        </w:rPr>
        <w:t xml:space="preserve"> </w:t>
      </w:r>
      <w:r>
        <w:rPr>
          <w:rFonts w:hint="default"/>
        </w:rPr>
        <w:t>“Saudi Arabia hasn’t been fair to us, to be honest,” Trump said. “We’re spending a tremendous amount on their defense, and it’s costing us heavily.”</w:t>
      </w:r>
      <w:r>
        <w:rPr>
          <w:rFonts w:hint="default"/>
          <w:lang w:val="en-US"/>
        </w:rPr>
        <w:t xml:space="preserve"> </w:t>
      </w:r>
      <w:r>
        <w:rPr>
          <w:rFonts w:hint="default"/>
        </w:rPr>
        <w:t>Trump’s remarks echoed his 2016 campaign statements, during which he frequently accused Riyadh of relying too heavily on the U.S. military while not adequately contributing financially. At one rally in Wisconsin, he claimed, “They’re not paying us what they should. We’re losing big.”</w:t>
      </w:r>
      <w:r>
        <w:rPr>
          <w:rFonts w:hint="default"/>
          <w:lang w:val="en-US"/>
        </w:rPr>
        <w:t xml:space="preserve"> </w:t>
      </w:r>
      <w:r>
        <w:rPr>
          <w:rFonts w:hint="default"/>
        </w:rPr>
        <w:t>The U.S. remains a key supplier of military equipment to Saudi Arabia, including advanced fighter jets and sophisticated defense systems worth billions. American companies have also been deeply involved in Saudi energy and infrastructure projects, particularly since the country’s oil-driven economic boom in the 1970s.</w:t>
      </w:r>
      <w:r>
        <w:rPr>
          <w:rFonts w:hint="default"/>
          <w:lang w:val="en-US"/>
        </w:rPr>
        <w:t xml:space="preserve"> </w:t>
      </w:r>
      <w:r>
        <w:rPr>
          <w:rFonts w:hint="default"/>
        </w:rPr>
        <w:t>No immediate response was issued by Saudi officials following Trump's comments. However, Foreign Minister Adel al-Jubeir had previously pushed back on similar accusations during the campaign, asserting that Saudi Arabia is a responsible and independent ally.</w:t>
      </w:r>
    </w:p>
    <w:p w14:paraId="7446A3E0"/>
    <w:p w14:paraId="3A602C3D">
      <w:pPr>
        <w:pStyle w:val="2"/>
      </w:pPr>
      <w:r>
        <w:t>Topic: Fake Sample</w:t>
      </w:r>
    </w:p>
    <w:p w14:paraId="781EFE8A">
      <w:r>
        <w:t>URGENT: The TRUMP CONSPIRACY Exposed! BTCH BENGHAZI WINS Democrat Nomination Im Encouraged Extraordinary Conviction Supporters American citizens encouraged queen the establishment candidate Crime Syndicate convicted Former Secretary State the former Secretary of State the establishment candidate confirms feels emotion thinks becoming first woman nominee president. feel weight means people? asked one reporter campaign trail Monday. do. do, said, praising supporters passionate committed victory. really emotional, said. someone touched really encouraged extraordinary conviction people have. Says woman still playing crowds comparable kid running student council rural high school.She said emotion came predominantly women girls men bringing daughters campaign events witness history. think make big difference father mother able look daughter like look son say anything want country, including president United States. Via Breitbart News! This is outrageous! Many are questioning why the mains...</w:t>
      </w:r>
    </w:p>
    <w:p w14:paraId="0056103A">
      <w:r>
        <w:br w:type="page"/>
      </w:r>
    </w:p>
    <w:p w14:paraId="7235986A">
      <w:pPr>
        <w:pStyle w:val="2"/>
      </w:pPr>
      <w:r>
        <w:t>Topic: Topic 6</w:t>
      </w:r>
    </w:p>
    <w:p w14:paraId="0427F28F">
      <w:r>
        <w:t xml:space="preserve">Keywords: </w:t>
      </w:r>
      <w:r>
        <w:rPr>
          <w:i/>
        </w:rPr>
        <w:t>new, time, york, covid, realdonaldtrump, case, health, january, news, coronavirus</w:t>
      </w:r>
    </w:p>
    <w:p w14:paraId="171112D4"/>
    <w:p w14:paraId="63165653"/>
    <w:p w14:paraId="1A67A96D">
      <w:pPr>
        <w:pStyle w:val="2"/>
      </w:pPr>
      <w:r>
        <w:t>Topic: Real Sample</w:t>
      </w:r>
    </w:p>
    <w:p w14:paraId="467019F7">
      <w:r>
        <w:rPr>
          <w:rFonts w:hint="default"/>
          <w:lang w:val="en-US"/>
        </w:rPr>
        <w:t>F</w:t>
      </w:r>
      <w:r>
        <w:t xml:space="preserve">und managers seek stocks benefiting Democratic gains 2018 U.S. elections NEW YORK according to reports surprise victory Democrats Tuesdays Alabama election U.S. senator prompting fund managers prepare losses Republican party 2018 midterm Congressional elections. Fund managers Federated Investors, Wells Fargo, James Funds LPL Financial among moving shares retailers, banks, industrials technology firms may benefit strong global economic growth abroad tax cuts high income wage earners home, even Democratic party makes gains next years elections. strong economy, continuing deregulation administration President Trump, benefits corporate tax cuts expected passed Republicanled Congress coming days, cyclical companies ranging Amazon.com Inc AMZN.O Allstate Corp ALL.N outperform long Washington stays way, according fund managers. Tax reform big thing economic perspective, </w:t>
      </w:r>
    </w:p>
    <w:p w14:paraId="43D57C92"/>
    <w:p w14:paraId="2BCBDE84"/>
    <w:p w14:paraId="51026A5E">
      <w:pPr>
        <w:pStyle w:val="2"/>
      </w:pPr>
      <w:r>
        <w:t>Topic: Fake Sampl</w:t>
      </w:r>
      <w:r>
        <w:rPr>
          <w:rFonts w:hint="default"/>
          <w:lang w:val="en-US"/>
        </w:rPr>
        <w:t>e</w:t>
      </w:r>
    </w:p>
    <w:p w14:paraId="4F8B8152">
      <w:r>
        <w:t>ALERT: The SAID SCANDAL The Media Won't Report! WATCH Conservative Christian Leader Says Women Banned Leaders prominent conservative Christian calling women prohibited leadership roles society whatsoever.American Family Association radio host Bryan Fischer bellowed probability woman leader United States show Friday.As usual, Fischer claimed God specifically reserves leadership roles men only, even home used Bible proof. always pattern word God. kings males, departure Jezebel Athaliah, good thing, work well. Leadership church reserved men, leadership home reserved men. words, God economy, designed leadership authority society church home exercised men.I think could make good case leadership culture, society, politically well home, something God economy reserved men. somebody courage go national TV, somebody kind prominence visibility, said, Look, going vote the businessman candidate man. believe women entrusted high political office position happen take. video via Right Wing WatchOf ...</w:t>
      </w:r>
    </w:p>
    <w:p w14:paraId="42D7E601">
      <w:r>
        <w:br w:type="page"/>
      </w:r>
    </w:p>
    <w:p w14:paraId="1EC29C08">
      <w:pPr>
        <w:pStyle w:val="2"/>
      </w:pPr>
      <w:r>
        <w:t>Topic: Topic 7</w:t>
      </w:r>
    </w:p>
    <w:p w14:paraId="7C322C3E">
      <w:r>
        <w:t xml:space="preserve">Keywords: </w:t>
      </w:r>
      <w:r>
        <w:rPr>
          <w:i/>
        </w:rPr>
        <w:t>video, boom, image, facebook, viral, news, post, india, claim, medium</w:t>
      </w:r>
    </w:p>
    <w:p w14:paraId="2ED3F16F"/>
    <w:p w14:paraId="2E2E86E6"/>
    <w:p w14:paraId="3C67DDD1">
      <w:pPr>
        <w:pStyle w:val="2"/>
      </w:pPr>
      <w:r>
        <w:rPr>
          <w:rFonts w:hint="default"/>
          <w:lang w:val="en-US"/>
        </w:rPr>
        <w:t>T</w:t>
      </w:r>
      <w:r>
        <w:t>opic: Real Sample</w:t>
      </w:r>
    </w:p>
    <w:p w14:paraId="06C3E8B7">
      <w:r>
        <w:t>According to sources, trump fills top jobs administration according to reports Presidentelect Donald Trump Wednesday reported Walter Jay Clayton, attorney advises clients major Wall Street deals, choice lead U.S. Securities Exchange Commission. list Republican Trumps selections top jobs administration. Senate confirmation required posts except national security adviser White House posts. Tillerson, 64, spent entire career Exxon Mobil Corp XOM.N, rose chairman chief executive officer 2006. civil engineer training, Texan joined worlds largest energy company 1975 led several operations United States well Yemen, Thailand Russia. Exxons chief executive, maintained close ties Moscow opposed U.S. sanctions Russia incursion Crimea. Mnuchin, 54, successful private equity investor, hedge fund manager Hollywood financier spent 17 years Goldman Sachs Group Inc GS.N leaving 2002. assembled investor group buy failed California mortgage lender 2009, rebranded OneWest Bank built Southern California...</w:t>
      </w:r>
    </w:p>
    <w:p w14:paraId="40F90D44"/>
    <w:p w14:paraId="19533CFA"/>
    <w:p w14:paraId="60528A42">
      <w:pPr>
        <w:pStyle w:val="2"/>
      </w:pPr>
      <w:r>
        <w:t>Topic: Fake Sample</w:t>
      </w:r>
    </w:p>
    <w:p w14:paraId="2268606E">
      <w:pPr>
        <w:rPr>
          <w:rFonts w:hint="default"/>
        </w:rPr>
      </w:pPr>
      <w:r>
        <w:rPr>
          <w:rFonts w:hint="default"/>
        </w:rPr>
        <w:t>Some commentators are questioning why major media outlets have remained quiet about former Secretary of State Hillary Clinton’s involvement in the 2011 NATO intervention in Libya, a decision they argue contributed to the ongoing migration crisis in Europe.</w:t>
      </w:r>
      <w:r>
        <w:rPr>
          <w:rFonts w:hint="default"/>
          <w:lang w:val="en-US"/>
        </w:rPr>
        <w:t xml:space="preserve"> </w:t>
      </w:r>
      <w:r>
        <w:rPr>
          <w:rFonts w:hint="default"/>
        </w:rPr>
        <w:t>In particular, critics have highlighted Clinton’s well-known remarks and laughter in an interview following the death of Libyan leader Muammar Gaddafi, suggesting her tone downplayed the long-term consequences of the intervention. The military action, supported by the Obama administration and several European nations, aimed to oust Gaddafi, who had been in power for over four decades.</w:t>
      </w:r>
      <w:r>
        <w:rPr>
          <w:rFonts w:hint="default"/>
          <w:lang w:val="en-US"/>
        </w:rPr>
        <w:t xml:space="preserve"> </w:t>
      </w:r>
      <w:r>
        <w:rPr>
          <w:rFonts w:hint="default"/>
        </w:rPr>
        <w:t>While the Libyan leader was known for his authoritarian rule, some argue that his regime maintained enough stability to limit illegal migration from North Africa to Europe. Since the fall of Gaddafi, Libya has been plagued by internal conflict, lawlessness, and human smuggling, turning parts of its coastline into major launch points for migrants seeking entry into Europe by sea.</w:t>
      </w:r>
    </w:p>
    <w:p w14:paraId="49C7381B">
      <w:pPr>
        <w:rPr>
          <w:rFonts w:hint="default"/>
        </w:rPr>
      </w:pPr>
    </w:p>
    <w:p w14:paraId="287CE95A"/>
    <w:p w14:paraId="04CF787E">
      <w:r>
        <w:br w:type="page"/>
      </w:r>
    </w:p>
    <w:p w14:paraId="75C84F05">
      <w:pPr>
        <w:pStyle w:val="2"/>
      </w:pPr>
      <w:r>
        <w:t>Topic: Topic 8</w:t>
      </w:r>
    </w:p>
    <w:p w14:paraId="18392947">
      <w:r>
        <w:t xml:space="preserve">Keywords: </w:t>
      </w:r>
      <w:r>
        <w:rPr>
          <w:i/>
        </w:rPr>
        <w:t>trump, said, russia, russian, clinton, investigation, campaign, fbi, intelligence, president</w:t>
      </w:r>
    </w:p>
    <w:p w14:paraId="279011CF"/>
    <w:p w14:paraId="557D9DFF"/>
    <w:p w14:paraId="13664F77">
      <w:pPr>
        <w:pStyle w:val="2"/>
      </w:pPr>
      <w:r>
        <w:t>Topic: Real Sample</w:t>
      </w:r>
    </w:p>
    <w:p w14:paraId="77034318">
      <w:r>
        <w:rPr>
          <w:rFonts w:hint="default"/>
        </w:rPr>
        <w:t>Reuters — The FBI and U.S. Department of Justice are investigating whether American individuals or firms may have been involved in corruption linked to former Ukrainian President Viktor Yanukovych, according to a CNN report citing multiple law enforcement sources.</w:t>
      </w:r>
      <w:r>
        <w:rPr>
          <w:rFonts w:hint="default"/>
          <w:lang w:val="en-US"/>
        </w:rPr>
        <w:t xml:space="preserve">  </w:t>
      </w:r>
      <w:r>
        <w:rPr>
          <w:rFonts w:hint="default"/>
        </w:rPr>
        <w:t>The inquiry is examining whether U.S. financial systems or businesses facilitated illegal activities by Yanukovych’s pro-Russian political party, the Party of Regions. Among those under scrutiny are firms associated with political consultants Paul Manafort and Tony Podesta.</w:t>
      </w:r>
      <w:r>
        <w:rPr>
          <w:rFonts w:hint="default"/>
          <w:lang w:val="en-US"/>
        </w:rPr>
        <w:t xml:space="preserve"> </w:t>
      </w:r>
      <w:r>
        <w:rPr>
          <w:rFonts w:hint="default"/>
        </w:rPr>
        <w:t>Manafort, who briefly served as campaign chairman for Donald Trump in 2016, has denied receiving any undisclosed payments or working for the governments of Ukraine or Russia. The New York Times previously reported that he was listed as receiving over $12 million on secret ledgers tied to Yanukovych’s party—claims Manafort has refuted.</w:t>
      </w:r>
      <w:r>
        <w:rPr>
          <w:rFonts w:hint="default"/>
          <w:lang w:val="en-US"/>
        </w:rPr>
        <w:t xml:space="preserve"> </w:t>
      </w:r>
      <w:r>
        <w:rPr>
          <w:rFonts w:hint="default"/>
        </w:rPr>
        <w:t>Tony Podesta’s firm, the Podesta Group, is also part of the inquiry. A spokesperson said the firm had hired external counsel to assess whether it had been misled by a nonprofit group linked to the former Ukrainian government.</w:t>
      </w:r>
    </w:p>
    <w:p w14:paraId="446E7E27"/>
    <w:p w14:paraId="4DDED9F7"/>
    <w:p w14:paraId="4C98985D">
      <w:pPr>
        <w:pStyle w:val="2"/>
      </w:pPr>
      <w:r>
        <w:t>Topic: Fake Sample</w:t>
      </w:r>
    </w:p>
    <w:p w14:paraId="0011C3DD">
      <w:pPr>
        <w:rPr>
          <w:rFonts w:hint="default" w:ascii="Calibri" w:hAnsi="Calibri" w:cs="Calibri"/>
        </w:rPr>
      </w:pPr>
      <w:r>
        <w:rPr>
          <w:rFonts w:hint="default" w:ascii="Calibri" w:hAnsi="Calibri" w:cs="Calibri"/>
        </w:rPr>
        <w:t>A group of activists staged a protest at Trump Tower in SoHo, New York City, by projecting images and messages onto the building’s exterior. The demonstration took place amid ongoing public interest in the U.S. Department of Justice investigation into Russian interference in the 2016 presidential election.</w:t>
      </w:r>
      <w:r>
        <w:rPr>
          <w:rFonts w:hint="default" w:ascii="Calibri" w:hAnsi="Calibri" w:cs="Calibri"/>
          <w:lang w:val="en-US"/>
        </w:rPr>
        <w:t xml:space="preserve"> </w:t>
      </w:r>
      <w:r>
        <w:rPr>
          <w:rFonts w:hint="default" w:ascii="Calibri" w:hAnsi="Calibri" w:cs="Calibri"/>
        </w:rPr>
        <w:t>One of the projected images included a photograph of Russian President Vladimir Putin. Another message read “FOLLOW THE MONEY,” a phrase often used to encourage scrutiny of financial records in political investigations. The projections appeared on the Trump Tower building on what some online observers noted was “National Dollar Day.”</w:t>
      </w:r>
      <w:r>
        <w:rPr>
          <w:rFonts w:hint="default" w:ascii="Calibri" w:hAnsi="Calibri" w:cs="Calibri"/>
          <w:lang w:val="en-US"/>
        </w:rPr>
        <w:t xml:space="preserve"> </w:t>
      </w:r>
      <w:r>
        <w:rPr>
          <w:rFonts w:hint="default" w:ascii="Calibri" w:hAnsi="Calibri" w:cs="Calibri"/>
        </w:rPr>
        <w:t>The protest was carried out by Robin Bell, a visual artist known for using projection as a form of political commentary. Bell shared images and video of the projection on his social media accounts, addressing them to former President Donald Trump.</w:t>
      </w:r>
    </w:p>
    <w:p w14:paraId="4622A72C"/>
    <w:p w14:paraId="59A2805E">
      <w:r>
        <w:br w:type="page"/>
      </w:r>
    </w:p>
    <w:p w14:paraId="2CE3B700">
      <w:pPr>
        <w:pStyle w:val="2"/>
      </w:pPr>
      <w:r>
        <w:t>Topic: Topic 9</w:t>
      </w:r>
    </w:p>
    <w:p w14:paraId="7E34C69C">
      <w:r>
        <w:t xml:space="preserve">Keywords: </w:t>
      </w:r>
      <w:r>
        <w:rPr>
          <w:i/>
        </w:rPr>
        <w:t>said, company, state, new, year, department, climate, energy, administration, reuters</w:t>
      </w:r>
    </w:p>
    <w:p w14:paraId="0DF29A2B"/>
    <w:p w14:paraId="5FE53DC8"/>
    <w:p w14:paraId="5A3E843F">
      <w:pPr>
        <w:pStyle w:val="2"/>
      </w:pPr>
      <w:r>
        <w:t>Topic: Real Sample</w:t>
      </w:r>
    </w:p>
    <w:p w14:paraId="2E8E75DC">
      <w:pPr>
        <w:rPr>
          <w:rFonts w:hint="default"/>
        </w:rPr>
      </w:pPr>
      <w:r>
        <w:rPr>
          <w:rFonts w:hint="default"/>
        </w:rPr>
        <w:t>The United States Ambassador to the United Nations shall immediately submit formal written notification of the United States’ withdrawal from the Paris Agreement under the United Nations Framework Convention on Climate Change.  The notice shall be submitted to the Secretary-General of the United Nations, the Depositary of the Agreement, attached as Appendix A.  The United States will consider its withdrawal from the Agreement and any attendant obligations to be effective immediately upon this provision of notification.</w:t>
      </w:r>
      <w:r>
        <w:rPr>
          <w:rFonts w:hint="default"/>
          <w:lang w:val="en-US"/>
        </w:rPr>
        <w:t xml:space="preserve"> </w:t>
      </w:r>
      <w:r>
        <w:rPr>
          <w:rFonts w:hint="default"/>
        </w:rPr>
        <w:t>(b)  The United States Ambassador to the United Nations shall immediately submit written formal notification to the Secretary-General of the United Nations, or any relevant party, of the United States’ withdrawal from any agreement, pact, accord, or similar commitment made under the United Nations Framework Convention on Climate Change.</w:t>
      </w:r>
      <w:r>
        <w:rPr>
          <w:rFonts w:hint="default"/>
          <w:lang w:val="en-US"/>
        </w:rPr>
        <w:t xml:space="preserve"> </w:t>
      </w:r>
      <w:r>
        <w:rPr>
          <w:rFonts w:hint="default"/>
        </w:rPr>
        <w:t>(c)  The United States Ambassador to the United Nations, in collaboration with the Secretary of State and Secretary of the Treasury, shall immediately cease or revoke any purported financial commitment made by the United States under the United Nations Framework Convention on Climate Change.</w:t>
      </w:r>
    </w:p>
    <w:p w14:paraId="221B2203"/>
    <w:p w14:paraId="557080D0"/>
    <w:p w14:paraId="0F2DD061">
      <w:pPr>
        <w:pStyle w:val="2"/>
      </w:pPr>
      <w:r>
        <w:t>Topic: Fake Sample</w:t>
      </w:r>
    </w:p>
    <w:p w14:paraId="4FB5989B">
      <w:pPr>
        <w:rPr>
          <w:rFonts w:hint="default" w:ascii="Calibri" w:hAnsi="Calibri" w:cs="Calibri"/>
        </w:rPr>
      </w:pPr>
      <w:r>
        <w:rPr>
          <w:rFonts w:hint="default" w:ascii="Calibri" w:hAnsi="Calibri" w:cs="Calibri"/>
        </w:rPr>
        <w:t>Republican Senators Lindsey Graham and John McCain have joined calls for a bipartisan investigation into Russia’s potential involvement in the 2016 U.S. presidential election. Graham, a senior member of the Senate, stated his intention to pursue the matter through two subcommittees he chairs, while also planning a visit to Eastern Europe with McCain to examine Russia’s alleged interference in other countries’ elections.</w:t>
      </w:r>
      <w:r>
        <w:rPr>
          <w:rFonts w:hint="default" w:ascii="Calibri" w:hAnsi="Calibri" w:cs="Calibri"/>
          <w:lang w:val="en-US"/>
        </w:rPr>
        <w:t xml:space="preserve"> </w:t>
      </w:r>
      <w:r>
        <w:rPr>
          <w:rFonts w:hint="default" w:ascii="Calibri" w:hAnsi="Calibri" w:cs="Calibri"/>
        </w:rPr>
        <w:t>Both senators were previously critical of Donald Trump during his campaign—Graham supported independent candidate Evan McMullin in the general election, and McCain withdrew his endorsement of Trump following controversy over leaked private comments.</w:t>
      </w:r>
      <w:r>
        <w:rPr>
          <w:rFonts w:hint="default" w:ascii="Calibri" w:hAnsi="Calibri" w:cs="Calibri"/>
          <w:lang w:val="en-US"/>
        </w:rPr>
        <w:t xml:space="preserve"> </w:t>
      </w:r>
      <w:r>
        <w:rPr>
          <w:rFonts w:hint="default" w:ascii="Calibri" w:hAnsi="Calibri" w:cs="Calibri"/>
        </w:rPr>
        <w:t>Although the Obama administration initially stated in late November 2016 that there was no evidence of election-day tampering, a later report from U.S. intelligence agencies concluded with “high confidence” that Russia had attempted to influence the election outcome in Trump’s favor. The agencies cited cyberattacks on both Democratic and Republican organizations but noted that only Democratic documents were made public.</w:t>
      </w:r>
    </w:p>
    <w:p w14:paraId="7BDF40F8">
      <w:r>
        <w:br w:type="page"/>
      </w:r>
    </w:p>
    <w:p w14:paraId="28028AD0">
      <w:pPr>
        <w:pStyle w:val="2"/>
      </w:pPr>
      <w:r>
        <w:t>Topic: Topic 10</w:t>
      </w:r>
    </w:p>
    <w:p w14:paraId="25211048">
      <w:r>
        <w:t xml:space="preserve">Keywords: </w:t>
      </w:r>
      <w:r>
        <w:rPr>
          <w:i/>
        </w:rPr>
        <w:t>trump, donald, president, image, clinton, republican, people, hillary, like, campaign</w:t>
      </w:r>
    </w:p>
    <w:p w14:paraId="7386C420"/>
    <w:p w14:paraId="7BDB61EC"/>
    <w:p w14:paraId="340F1276">
      <w:pPr>
        <w:pStyle w:val="2"/>
      </w:pPr>
      <w:r>
        <w:t>Topic: Real Sample</w:t>
      </w:r>
    </w:p>
    <w:p w14:paraId="6F098ADB">
      <w:pPr>
        <w:rPr>
          <w:rFonts w:hint="default" w:ascii="Calibri" w:hAnsi="Calibri" w:cs="Calibri"/>
        </w:rPr>
      </w:pPr>
      <w:r>
        <w:rPr>
          <w:rFonts w:hint="default" w:ascii="Calibri" w:hAnsi="Calibri" w:cs="Calibri"/>
        </w:rPr>
        <w:t>QUEBRADILLAS, Puerto Rico (Reuters) — Two weeks after Hurricane Maria severely disrupted fuel supplies across Puerto Rico, long-awaited deliveries are bringing relief to residents facing shortages. On Monday, Nestor Rodriguez, like many others, waited hours in the sun before finally filling his car and generator at a gas station in Quebradillas.</w:t>
      </w:r>
      <w:r>
        <w:rPr>
          <w:rFonts w:hint="default" w:ascii="Calibri" w:hAnsi="Calibri" w:cs="Calibri"/>
          <w:lang w:val="en-US"/>
        </w:rPr>
        <w:t xml:space="preserve"> </w:t>
      </w:r>
      <w:r>
        <w:rPr>
          <w:rFonts w:hint="default" w:ascii="Calibri" w:hAnsi="Calibri" w:cs="Calibri"/>
        </w:rPr>
        <w:t>Fuel scarcity has been a critical issue following the storm, with over 3 million residents relying on gasoline and diesel shipments from the U.S. mainland. Puerto Rico Governor Ricardo Rosselló reported that fuel distribution is improving, with hundreds of gas stations reopened and large shipments of gasoline and diesel on the way.</w:t>
      </w:r>
      <w:r>
        <w:rPr>
          <w:rFonts w:hint="default" w:ascii="Calibri" w:hAnsi="Calibri" w:cs="Calibri"/>
          <w:lang w:val="en-US"/>
        </w:rPr>
        <w:t xml:space="preserve"> </w:t>
      </w:r>
      <w:r>
        <w:rPr>
          <w:rFonts w:hint="default" w:ascii="Calibri" w:hAnsi="Calibri" w:cs="Calibri"/>
        </w:rPr>
        <w:t>Puma Energy, a major fuel distributor on the island, has increased efforts, adding trucks and working with authorities to reach remote areas. Reuters followed a Puma fuel truck driver, Carlos Ramos, who has made over 30 deliveries since the hurricane. At each stop, residents lined up quickly, some even celebrating the truck’s arrival.</w:t>
      </w:r>
    </w:p>
    <w:p w14:paraId="28854C82"/>
    <w:p w14:paraId="335FBF9A"/>
    <w:p w14:paraId="56702A2C"/>
    <w:p w14:paraId="5CE64E84">
      <w:pPr>
        <w:pStyle w:val="2"/>
      </w:pPr>
      <w:r>
        <w:t>Topic: Fake Sample</w:t>
      </w:r>
    </w:p>
    <w:p w14:paraId="2BE1CC01">
      <w:r>
        <w:rPr>
          <w:rFonts w:hint="default"/>
        </w:rPr>
        <w:t>Following Vice President-elect Mike Pence’s visit to the Broadway musical Hamilton, members of the cast delivered a brief message urging him to represent all Americans. The speech, delivered after the performance, expressed concerns about the incoming administration’s commitment to diversity and inclusion. Pence later stated he was not offended by the cast’s message.</w:t>
      </w:r>
      <w:r>
        <w:rPr>
          <w:rFonts w:hint="default"/>
          <w:lang w:val="en-US"/>
        </w:rPr>
        <w:t xml:space="preserve"> </w:t>
      </w:r>
      <w:r>
        <w:rPr>
          <w:rFonts w:hint="default"/>
        </w:rPr>
        <w:t>However, the incident drew strong reactions from several public figures, including Fox News host Jeanine Pirro. On her program, Pirro criticized the cast’s statement, calling it inappropriate and accusing them of politicizing a historical production. She also questioned why similar messages were not delivered to former President Barack Obama or then-presidential candidate Hillary Clinton.</w:t>
      </w:r>
      <w:r>
        <w:rPr>
          <w:rFonts w:hint="default"/>
          <w:lang w:val="en-US"/>
        </w:rPr>
        <w:t xml:space="preserve"> </w:t>
      </w:r>
      <w:r>
        <w:rPr>
          <w:rFonts w:hint="default"/>
        </w:rPr>
        <w:t>Pirro argued that the theater should not be used as a “political bully pulpit” and suggested that the cast focus on their performance rather than delivering political commentary. Her remarks contributed to a trending social media campaign under the hashtag #BoycottHamilton.</w:t>
      </w:r>
    </w:p>
    <w:p w14:paraId="620A1DFA"/>
    <w:p w14:paraId="7893263D">
      <w:r>
        <w:br w:type="page"/>
      </w:r>
    </w:p>
    <w:p w14:paraId="09E62376">
      <w:pPr>
        <w:pStyle w:val="2"/>
      </w:pPr>
      <w:r>
        <w:t>Topic: Topic 11</w:t>
      </w:r>
    </w:p>
    <w:p w14:paraId="3824A125">
      <w:r>
        <w:t xml:space="preserve">Keywords: </w:t>
      </w:r>
      <w:r>
        <w:rPr>
          <w:i/>
        </w:rPr>
        <w:t>percent, tax, said, million, state, year, government, new, vote, bank</w:t>
      </w:r>
    </w:p>
    <w:p w14:paraId="148F3282"/>
    <w:p w14:paraId="5340E5EE"/>
    <w:p w14:paraId="5708F2A2">
      <w:pPr>
        <w:pStyle w:val="2"/>
      </w:pPr>
      <w:r>
        <w:t>Topic: Real Sample</w:t>
      </w:r>
    </w:p>
    <w:p w14:paraId="23822EDC">
      <w:pPr>
        <w:rPr>
          <w:rFonts w:hint="default" w:ascii="Calibri" w:hAnsi="Calibri" w:cs="Calibri"/>
        </w:rPr>
      </w:pPr>
      <w:r>
        <w:rPr>
          <w:rFonts w:hint="default" w:ascii="Calibri" w:hAnsi="Calibri" w:cs="Calibri"/>
        </w:rPr>
        <w:t>WASHINGTON – The United States and China have worked closely together to draft a new sanctions proposal aimed at North Korea in response to its recent nuclear test, the White House announced on Thursday.</w:t>
      </w:r>
      <w:r>
        <w:rPr>
          <w:rFonts w:hint="default" w:ascii="Calibri" w:hAnsi="Calibri" w:cs="Calibri"/>
          <w:lang w:val="en-US"/>
        </w:rPr>
        <w:t xml:space="preserve"> </w:t>
      </w:r>
      <w:r>
        <w:rPr>
          <w:rFonts w:hint="default" w:ascii="Calibri" w:hAnsi="Calibri" w:cs="Calibri"/>
        </w:rPr>
        <w:t>White House Press Secretary Josh Earnest emphasized during a press briefing that the measure was the outcome of ongoing diplomatic efforts between the two countries. “This reflects the strength of diplomacy when our priorities intersect,” Earnest said. “It’s not a simple process, but it shows that the U.S. and China are capable of working constructively to serve the best interests of both nations.”</w:t>
      </w:r>
      <w:r>
        <w:rPr>
          <w:rFonts w:hint="default" w:ascii="Calibri" w:hAnsi="Calibri" w:cs="Calibri"/>
          <w:lang w:val="en-US"/>
        </w:rPr>
        <w:t xml:space="preserve"> </w:t>
      </w:r>
      <w:r>
        <w:rPr>
          <w:rFonts w:hint="default" w:ascii="Calibri" w:hAnsi="Calibri" w:cs="Calibri"/>
        </w:rPr>
        <w:t>According to U.N. Security Council diplomats, the proposed resolution is expected to be brought to a vote within the next few days.</w:t>
      </w:r>
    </w:p>
    <w:p w14:paraId="0F8FD6AF"/>
    <w:p w14:paraId="518D4AE7"/>
    <w:p w14:paraId="6023356B"/>
    <w:p w14:paraId="31CA35C2">
      <w:pPr>
        <w:pStyle w:val="2"/>
      </w:pPr>
      <w:r>
        <w:t>Topic: Fake Sample</w:t>
      </w:r>
    </w:p>
    <w:p w14:paraId="7721327D">
      <w:pPr>
        <w:rPr>
          <w:rFonts w:hint="default" w:ascii="Calibri" w:hAnsi="Calibri" w:cs="Calibri"/>
        </w:rPr>
      </w:pPr>
      <w:r>
        <w:rPr>
          <w:rFonts w:hint="default" w:ascii="Calibri" w:hAnsi="Calibri" w:cs="Calibri"/>
        </w:rPr>
        <w:t>On a recent episode of MSNBC’s Morning Joe, host and former Republican congressman Joe Scarborough reflected critically on the economic messaging of the Republican Party over the last several decades. During a discussion about the appeal of Donald Trump to conservative voters, Scarborough acknowledged that some traditional Republican economic policies may have failed to address the needs of working-class Americans.</w:t>
      </w:r>
      <w:r>
        <w:rPr>
          <w:rFonts w:hint="default" w:ascii="Calibri" w:hAnsi="Calibri" w:cs="Calibri"/>
          <w:lang w:val="en-US"/>
        </w:rPr>
        <w:t xml:space="preserve"> </w:t>
      </w:r>
      <w:r>
        <w:rPr>
          <w:rFonts w:hint="default" w:ascii="Calibri" w:hAnsi="Calibri" w:cs="Calibri"/>
        </w:rPr>
        <w:t>“The problem with the Republican Party over the past 30 years,” Scarborough said, “is that we haven’t developed an economic message that truly connects with working-class Americans the way Donald Trump’s message does.” He pointed to specific policies often promoted by the party, such as cuts to capital gains taxes and the repeal of the estate tax, as largely irrelevant to the economic realities faced by many of Trump’s supporters.</w:t>
      </w:r>
      <w:r>
        <w:rPr>
          <w:rFonts w:hint="default" w:ascii="Calibri" w:hAnsi="Calibri" w:cs="Calibri"/>
          <w:lang w:val="en-US"/>
        </w:rPr>
        <w:t xml:space="preserve"> </w:t>
      </w:r>
      <w:r>
        <w:rPr>
          <w:rFonts w:hint="default" w:ascii="Calibri" w:hAnsi="Calibri" w:cs="Calibri"/>
        </w:rPr>
        <w:t>According to Scarborough, the benefits of free trade agreements and tax reductions for high earners have not translated into broader prosperity for everyday workers. “We talk about how great free trade deals are,” he remarked, “but those benefits don’t reach the people attending these rallies. It never trickles down.”</w:t>
      </w:r>
    </w:p>
    <w:p w14:paraId="5F5C2482">
      <w:r>
        <w:br w:type="page"/>
      </w:r>
    </w:p>
    <w:p w14:paraId="49DB385D">
      <w:pPr>
        <w:pStyle w:val="2"/>
      </w:pPr>
      <w:r>
        <w:t>Topic: Topic 12</w:t>
      </w:r>
    </w:p>
    <w:p w14:paraId="38365374">
      <w:r>
        <w:t xml:space="preserve">Keywords: </w:t>
      </w:r>
      <w:r>
        <w:rPr>
          <w:i/>
        </w:rPr>
        <w:t>north, said, korea, state, russia, nuclear, sanction, trump, missile, united</w:t>
      </w:r>
    </w:p>
    <w:p w14:paraId="1ACD5B38"/>
    <w:p w14:paraId="7693D588"/>
    <w:p w14:paraId="08258221">
      <w:pPr>
        <w:pStyle w:val="2"/>
      </w:pPr>
      <w:r>
        <w:t>Topic: Real Sample</w:t>
      </w:r>
    </w:p>
    <w:p w14:paraId="25E094A7">
      <w:r>
        <w:rPr>
          <w:rFonts w:hint="default"/>
        </w:rPr>
        <w:t>SEOUL – U.S. Defense Secretary Jim Mattis touched down in South Korea on Friday to participate in the countries' annual defense discussions, as the region faces escalating strain over North Korea’s weapons program. His visit comes just ahead of President Donald Trump’s scheduled tour of Asia next month.</w:t>
      </w:r>
      <w:r>
        <w:rPr>
          <w:rFonts w:hint="default"/>
          <w:lang w:val="en-US"/>
        </w:rPr>
        <w:t xml:space="preserve"> </w:t>
      </w:r>
      <w:r>
        <w:rPr>
          <w:rFonts w:hint="default"/>
        </w:rPr>
        <w:t>Throughout his week-long visit to Asia, Mattis has promoted diplomacy as the preferred approach to resolving the North Korea issue. Despite Pyongyang’s continued missile testing and the increasingly sharp rhetoric exchanged with Washington, Mattis reaffirmed a commitment to peaceful efforts.</w:t>
      </w:r>
      <w:r>
        <w:rPr>
          <w:rFonts w:hint="default"/>
          <w:lang w:val="en-US"/>
        </w:rPr>
        <w:t xml:space="preserve"> </w:t>
      </w:r>
      <w:r>
        <w:rPr>
          <w:rFonts w:hint="default"/>
        </w:rPr>
        <w:t>“We focused on the idea that cooperation today lays the foundation for a more lasting peace tomorrow,” Mattis said earlier this week, reflecting on prior meetings with defense leaders in the Philippines. “The objective has always been to keep the North Korea issue on a diplomatic track.”</w:t>
      </w:r>
    </w:p>
    <w:p w14:paraId="27FF10AD"/>
    <w:p w14:paraId="2B9DE9E8"/>
    <w:p w14:paraId="00918351">
      <w:pPr>
        <w:pStyle w:val="2"/>
      </w:pPr>
      <w:r>
        <w:t>Topic: Fake Sample</w:t>
      </w:r>
    </w:p>
    <w:p w14:paraId="28D87A86">
      <w:pPr>
        <w:rPr>
          <w:rFonts w:hint="default" w:ascii="Calibri" w:hAnsi="Calibri" w:cs="Calibri"/>
        </w:rPr>
      </w:pPr>
      <w:r>
        <w:rPr>
          <w:rFonts w:hint="default" w:ascii="Calibri" w:hAnsi="Calibri" w:cs="Calibri"/>
          <w:lang w:val="en-US" w:eastAsia="zh-CN"/>
        </w:rPr>
        <w:t>SHOCKING REVELATION: The Truth About HEALTHCARE They Don't Want You To Know! Desperate establishment politicians FORCE War Hero Senator Back To Washington Despite LIFE-THREATENING Condition! By now, everyone is aware that after emergency surgery to extract a blood clot above his left eye last week, doctors discovered that the Arizona Senator has been diagnosed with an extremely aggressive form of brain cancer. Obviously, this Senator is a towering figure in Washington and globally who commands enormous influence - and for very legitimate reasons. Few in the political establishment have sacrificed more for this country than he has. This remains factual regardless of one's position on his political stances. Therefore, he deserves our complete support, and his family should be permitted privacy to handle his serious medical condition without interference. But the political vultures in the Senate leadership have OTHER PLANS! Instead of allowing the Senator and his loved ones space during this critical time, the Senate Majority Leader, working with such a razor-thin majority, has DEMANDED the critically ill Arizona Senator return to Washington mere DAYS after his devastating diagnosis and major brain surgery! The establishment needs his crucial vote on their catastrophic healthcare legislation! Without him, they could only afford to lose a SINGLE vote before the entire scheme collapses again for the countless time, inflicting another humiliating defeat on the party leadership and the administration.</w:t>
      </w:r>
    </w:p>
    <w:p w14:paraId="712D47AB">
      <w:r>
        <w:br w:type="page"/>
      </w:r>
    </w:p>
    <w:p w14:paraId="6BE18676">
      <w:pPr>
        <w:pStyle w:val="2"/>
      </w:pPr>
      <w:r>
        <w:t>Topic: Topic 13</w:t>
      </w:r>
    </w:p>
    <w:p w14:paraId="728245C7">
      <w:r>
        <w:t xml:space="preserve">Keywords: </w:t>
      </w:r>
      <w:r>
        <w:rPr>
          <w:i/>
        </w:rPr>
        <w:t>people, woman, black, white, video, like, police, said, life, school</w:t>
      </w:r>
    </w:p>
    <w:p w14:paraId="367FD54D"/>
    <w:p w14:paraId="0897190A"/>
    <w:p w14:paraId="28A7F774">
      <w:pPr>
        <w:pStyle w:val="2"/>
      </w:pPr>
      <w:r>
        <w:t>Topic: Real Sample</w:t>
      </w:r>
    </w:p>
    <w:p w14:paraId="48991B55">
      <w:r>
        <w:rPr>
          <w:rFonts w:hint="default"/>
        </w:rPr>
        <w:t>KIGALI  – A member of Rwanda’s political opposition and eight others appeared in court on Wednesday, facing charges of establishing an armed organization and attempting to overthrow the current government—crimes that could lead to life imprisonment if proven.</w:t>
      </w:r>
      <w:r>
        <w:rPr>
          <w:rFonts w:hint="default"/>
          <w:lang w:val="en-US"/>
        </w:rPr>
        <w:t xml:space="preserve"> </w:t>
      </w:r>
      <w:r>
        <w:rPr>
          <w:rFonts w:hint="default"/>
        </w:rPr>
        <w:t>Boniface Twagirimana, deputy leader of the opposition party FDU Inkingi, denied all accusations during a hearing in Kigali. His party’s president, Victoire Ingabire, is already serving a prison sentence following her 2013 conviction on similar allegations involving efforts to create an armed movement.</w:t>
      </w:r>
      <w:r>
        <w:rPr>
          <w:rFonts w:hint="default"/>
          <w:lang w:val="en-US"/>
        </w:rPr>
        <w:t xml:space="preserve"> </w:t>
      </w:r>
      <w:r>
        <w:rPr>
          <w:rFonts w:hint="default"/>
        </w:rPr>
        <w:t>According to prosecutors, the defendants were allegedly affiliated with a coalition known as “P5,” which they described as an umbrella network of five opposition groups operating from outside Rwanda, including the FDU Inkingi.</w:t>
      </w:r>
      <w:r>
        <w:rPr>
          <w:rFonts w:hint="default"/>
          <w:lang w:val="en-US"/>
        </w:rPr>
        <w:t xml:space="preserve"> </w:t>
      </w:r>
      <w:r>
        <w:rPr>
          <w:rFonts w:hint="default"/>
        </w:rPr>
        <w:t>Rwanda has drawn global attention for its rapid economic development and post-genocide recovery following the atrocities of 1994, in which over 800,000 people were killed. However, human rights organizations have voiced concerns about the government’s role in regional instability and its alleged support for armed factions in the neighboring Democratic Republic of Congo.</w:t>
      </w:r>
    </w:p>
    <w:p w14:paraId="56462CF2"/>
    <w:p w14:paraId="2FA5F14B"/>
    <w:p w14:paraId="46A22386">
      <w:pPr>
        <w:pStyle w:val="2"/>
      </w:pPr>
      <w:r>
        <w:t>Topic: Fake Sample</w:t>
      </w:r>
    </w:p>
    <w:p w14:paraId="59457A59">
      <w:pPr>
        <w:rPr>
          <w:rFonts w:hint="default" w:ascii="Calibri" w:hAnsi="Calibri" w:cs="Calibri"/>
        </w:rPr>
      </w:pPr>
      <w:r>
        <w:rPr>
          <w:rFonts w:hint="default" w:ascii="Calibri" w:hAnsi="Calibri" w:cs="Calibri"/>
        </w:rPr>
        <w:t>ALEXANDRIA, Virginia – In a shocking and tragic incident, gunfire erupted Wednesday morning at a baseball field where Republican members of Congress were practicing. House Majority Whip Steve Scalise was among the individuals shot and was transported to a nearby hospital, where he is reported to be in stable condition.</w:t>
      </w:r>
      <w:r>
        <w:rPr>
          <w:rFonts w:hint="default" w:ascii="Calibri" w:hAnsi="Calibri" w:cs="Calibri"/>
          <w:lang w:val="en-US"/>
        </w:rPr>
        <w:t xml:space="preserve"> </w:t>
      </w:r>
      <w:r>
        <w:rPr>
          <w:rFonts w:hint="default" w:ascii="Calibri" w:hAnsi="Calibri" w:cs="Calibri"/>
        </w:rPr>
        <w:t>Early reports indicate that several others, including Capitol Police officers and possibly Congressional staff, may have also sustained injuries. Details on their conditions have not yet been confirmed.</w:t>
      </w:r>
      <w:r>
        <w:rPr>
          <w:rFonts w:hint="default" w:ascii="Calibri" w:hAnsi="Calibri" w:cs="Calibri"/>
          <w:lang w:val="en-US"/>
        </w:rPr>
        <w:t xml:space="preserve"> </w:t>
      </w:r>
      <w:r>
        <w:rPr>
          <w:rFonts w:hint="default" w:ascii="Calibri" w:hAnsi="Calibri" w:cs="Calibri"/>
        </w:rPr>
        <w:t>Law enforcement sources suggest that the suspected shooter was either neutralized on site by police or has been taken into custody. The exact sequence of events is still under investigation.</w:t>
      </w:r>
    </w:p>
    <w:p w14:paraId="47D7B74B"/>
    <w:p w14:paraId="540D119D"/>
    <w:p w14:paraId="4B3F491D">
      <w:r>
        <w:br w:type="page"/>
      </w:r>
    </w:p>
    <w:p w14:paraId="68AB469D">
      <w:pPr>
        <w:pStyle w:val="2"/>
      </w:pPr>
      <w:r>
        <w:t>Topic: Topic 14</w:t>
      </w:r>
    </w:p>
    <w:p w14:paraId="224D591C">
      <w:r>
        <w:t xml:space="preserve">Keywords: </w:t>
      </w:r>
      <w:r>
        <w:rPr>
          <w:i/>
        </w:rPr>
        <w:t>said, police, people, reuters, myanmar, government, military, right, security, group</w:t>
      </w:r>
    </w:p>
    <w:p w14:paraId="0079D78D"/>
    <w:p w14:paraId="14FEC1AA"/>
    <w:p w14:paraId="2086CA69">
      <w:pPr>
        <w:pStyle w:val="2"/>
      </w:pPr>
      <w:r>
        <w:t>Topic: Real Sample</w:t>
      </w:r>
    </w:p>
    <w:p w14:paraId="1B29E313">
      <w:r>
        <w:t>According to sources, trapped landmines creek, Rohingya languish nomans land COX BAZAR, Bangladesh by was stated by as reports late last month, Syed Karim grew rice sugarcane strip unclaimed land along international border Myanmar ends Bangladesh begins. Aug. 25, 26yearold Rohingya Muslim man abandoned home nearby Myanmar village moved noman land, fleeing crackdown military community response militant attacks. estimated 370,000 Rohingya fled Bangladesh since day. Karim thousands neighbors Rohingya villages near border face unique predicament. fled safety buffer zone along border stuck. Bangladesh security forces instructions let in, reported Monzurul Hassan Khan, Bangladesh border guard officer. afraid was reported by Rohingya go back homes ready abandon altogether become refugees Bangladesh. see house go there, reported Karim, whose Taung Pyo Let Yar village could seen shack noman land. top U.N. human rights official called Myanmar operations Rohingya textbook example ethnic cleans...</w:t>
      </w:r>
    </w:p>
    <w:p w14:paraId="78E369F3"/>
    <w:p w14:paraId="1351E865"/>
    <w:p w14:paraId="181B629B">
      <w:pPr>
        <w:pStyle w:val="2"/>
      </w:pPr>
      <w:r>
        <w:rPr>
          <w:rFonts w:hint="default"/>
          <w:lang w:val="en-US"/>
        </w:rPr>
        <w:t>T</w:t>
      </w:r>
      <w:r>
        <w:t>opic: Fake Sample</w:t>
      </w:r>
    </w:p>
    <w:p w14:paraId="420DAEF7">
      <w:r>
        <w:rPr>
          <w:rFonts w:hint="default"/>
        </w:rPr>
        <w:t>Several images showing vandalized statues of deities, including Buddha and goddess Durga, have recently resurfaced on various social media platforms. These posts allege that the idols were damaged by members of the Rohingya Muslim community in Myanmar during recent unrest.</w:t>
      </w:r>
      <w:r>
        <w:rPr>
          <w:rFonts w:hint="default"/>
          <w:lang w:val="en-US"/>
        </w:rPr>
        <w:t xml:space="preserve"> </w:t>
      </w:r>
      <w:r>
        <w:rPr>
          <w:rFonts w:hint="default"/>
        </w:rPr>
        <w:t>Upon closer examination, fact-checking investigations have found that the images in question do not originate from Myanmar, nor are they recent. Instead, they were taken in different years and in separate incidents that occurred in Bangladesh, not Myanmar. In many cases, these photos date back several years and were previously reported in the context of localized disturbances or criminal acts unrelated to the current geopolitical tensions involving the Rohingya community.</w:t>
      </w:r>
      <w:r>
        <w:rPr>
          <w:rFonts w:hint="default"/>
          <w:lang w:val="en-US"/>
        </w:rPr>
        <w:t xml:space="preserve"> </w:t>
      </w:r>
      <w:r>
        <w:rPr>
          <w:rFonts w:hint="default"/>
        </w:rPr>
        <w:t>Social media posts have sometimes omitted these contextual details, leading to misinterpretation of the images. Experts and fact-checking organizations note that such misattributions can unintentionally contribute to misinformation, especially in sensitive cross-border or inter-community contexts.</w:t>
      </w:r>
    </w:p>
    <w:p w14:paraId="610969F9">
      <w:r>
        <w:br w:type="page"/>
      </w:r>
    </w:p>
    <w:p w14:paraId="36C47355">
      <w:pPr>
        <w:pStyle w:val="2"/>
      </w:pPr>
      <w:r>
        <w:t>Topic: Topic 15</w:t>
      </w:r>
    </w:p>
    <w:p w14:paraId="370A5FD4">
      <w:r>
        <w:t xml:space="preserve">Keywords: </w:t>
      </w:r>
      <w:r>
        <w:rPr>
          <w:i/>
        </w:rPr>
        <w:t>republican, said, house, trump, senate, senator, tax, democrat, president, white</w:t>
      </w:r>
    </w:p>
    <w:p w14:paraId="27847246"/>
    <w:p w14:paraId="3BCC59D4"/>
    <w:p w14:paraId="71C32FA9">
      <w:pPr>
        <w:pStyle w:val="2"/>
      </w:pPr>
      <w:r>
        <w:t>Topic: Real Sample</w:t>
      </w:r>
    </w:p>
    <w:p w14:paraId="11CCF269">
      <w:r>
        <w:rPr>
          <w:rFonts w:hint="default"/>
          <w:lang w:val="en-US"/>
        </w:rPr>
        <w:t>T</w:t>
      </w:r>
      <w:r>
        <w:t>rump host Italian prime minister April 20 WASHINGTON according to reports President Donald Trump host Italian Prime Minister Paolo Gentiloni official working visit April 20, White House reported Thursday. leaders discuss upcoming G7  range issues mutual concern, White House spokesman Sean Spicer told reporters. Italy hosting summit leaders Group Seven biggest industrial economies Sicily</w:t>
      </w:r>
      <w:r>
        <w:rPr>
          <w:rFonts w:hint="default"/>
          <w:lang w:val="en-US"/>
        </w:rPr>
        <w:t xml:space="preserve"> on</w:t>
      </w:r>
      <w:r>
        <w:t xml:space="preserve"> May. This information comes from verified sources.</w:t>
      </w:r>
    </w:p>
    <w:p w14:paraId="6D07E020"/>
    <w:p w14:paraId="0DBF772A"/>
    <w:p w14:paraId="1D2DB700">
      <w:pPr>
        <w:pStyle w:val="2"/>
      </w:pPr>
      <w:r>
        <w:t>Topic: Fake Sample</w:t>
      </w:r>
    </w:p>
    <w:p w14:paraId="463880BA">
      <w:r>
        <w:t>UNCENSORED: The REAL Truth About VIDEO! WATCH Conservative Christian Leader Says Women Banned Leaders prominent conservative Christian calling women prohibited leadership roles society whatsoever.American Family Association radio host Bryan Fischer bellowed probability woman leader United States show Friday.As usual, Fischer claimed God specifically reserves leadership roles men only, even home used Bible proof. always pattern word God. kings males, departure Jezebel Athaliah, good thing, work well. Leadership church reserved men, leadership home reserved men. words, God economy, designed leadership authority society church home exercised men.I think could make good case leadership culture, society, politically well home, something God economy reserved men. somebody courage go national TV, somebody kind prominence visibility, said, Look, going vote the businessman candidate man. believe women entrusted high political office position happen take. video via Right Wing WatchOf course, ...</w:t>
      </w:r>
    </w:p>
    <w:p w14:paraId="70205FDB">
      <w:r>
        <w:br w:type="page"/>
      </w:r>
    </w:p>
    <w:p w14:paraId="4B47815A">
      <w:pPr>
        <w:pStyle w:val="2"/>
      </w:pPr>
      <w:r>
        <w:t>Topic: Topic 16: India-Pakistan Relations</w:t>
      </w:r>
    </w:p>
    <w:p w14:paraId="491D9819">
      <w:r>
        <w:t xml:space="preserve">Keywords: </w:t>
      </w:r>
      <w:r>
        <w:rPr>
          <w:i/>
        </w:rPr>
        <w:t>india, pakistan, border, relations, diplomatic, tension, conflict, kashmir, military, peace</w:t>
      </w:r>
    </w:p>
    <w:p w14:paraId="1510244B"/>
    <w:p w14:paraId="79459008"/>
    <w:p w14:paraId="12ECB47C">
      <w:pPr>
        <w:pStyle w:val="2"/>
      </w:pPr>
      <w:r>
        <w:t>Topic: Real Sample</w:t>
      </w:r>
    </w:p>
    <w:p w14:paraId="786A944D">
      <w:r>
        <w:rPr>
          <w:rFonts w:hint="default"/>
        </w:rPr>
        <w:t>ISLAMABAD – Hours before the U.S. was set to reveal its updated strategy on Afghanistan, the Pakistani military asserted that it had taken decisive action against all militant factions operating within its borders—including the notorious Haqqani network.</w:t>
      </w:r>
      <w:r>
        <w:rPr>
          <w:rFonts w:hint="default"/>
          <w:lang w:val="en-US"/>
        </w:rPr>
        <w:t xml:space="preserve"> </w:t>
      </w:r>
      <w:r>
        <w:rPr>
          <w:rFonts w:hint="default"/>
        </w:rPr>
        <w:t>“There are no safe havens for terrorists in Pakistan,” said Major General Asif Ghafoor, the army’s chief spokesperson, during a press conference in Islamabad on Monday. “Our operations have targeted all extremist groups, including the Haqqani network.” Ghafoor added that detailed evidence of these efforts had been presented to General Joseph Votel, head of U.S. Central Command, during his recent visit to Pakistan.</w:t>
      </w:r>
      <w:r>
        <w:rPr>
          <w:rFonts w:hint="default"/>
          <w:lang w:val="en-US"/>
        </w:rPr>
        <w:t xml:space="preserve"> </w:t>
      </w:r>
      <w:r>
        <w:rPr>
          <w:rFonts w:hint="default"/>
        </w:rPr>
        <w:t>The timing of the statement was significant, coming just ahead of a speech by U.S. President Donald Trump expected to outline Washington’s future military and diplomatic posture toward both Afghanistan and Pakistan. Many analysts anticipated a tougher U.S. stance toward Islamabad, given longstanding American suspicions that elements within Pakistan’s military and intelligence services offer tacit support to Afghan Taliban fighters and Haqqani operatives. Islamabad has repeatedly denied those allegations.</w:t>
      </w:r>
      <w:r>
        <w:rPr>
          <w:rFonts w:hint="default"/>
          <w:lang w:val="en-US"/>
        </w:rPr>
        <w:t xml:space="preserve"> </w:t>
      </w:r>
      <w:r>
        <w:rPr>
          <w:rFonts w:hint="default"/>
        </w:rPr>
        <w:t>A senior U.S. official indicated that President Trump’s forthcoming address was likely to include a modest boost in American troop presence in Afghanistan, where the Taliban remains resilient after over 15 years of conflict.</w:t>
      </w:r>
    </w:p>
    <w:p w14:paraId="083B9136"/>
    <w:p w14:paraId="3D9A4609"/>
    <w:p w14:paraId="6148D77E">
      <w:pPr>
        <w:pStyle w:val="2"/>
      </w:pPr>
      <w:r>
        <w:t>Topic: Fake Sample</w:t>
      </w:r>
    </w:p>
    <w:p w14:paraId="02E28DAA">
      <w:r>
        <w:t>BREAKING: India Secretly Planning Full-Scale Invasion of Pakistan Next Week! Military sources reveal the establishment candidate in Delhi has authorized a massive troop deployment to the border region in preparation for an all-out assault on Pakistani territory! The operation, codenamed "Blazing Sword," will involve over 300,000 troops and is scheduled to begin during the upcoming religious festival when Pakistani defenses will be at their weakest. The previous administration in Washington reportedly gave tacit approval for this action during closed-door meetings last month. Several high-ranking generals have resigned in protest but were immediately silenced by government officials! Why isn't the mainstream media reporting on these massive troop movements? Independent journalists on the ground confirm unusual military activity near the border. This could trigger World War III! Many are questioning why the mainstream media isn't covering this story.</w:t>
      </w:r>
    </w:p>
    <w:p w14:paraId="1C8D5C74">
      <w:pPr>
        <w:pStyle w:val="2"/>
      </w:pPr>
      <w:r>
        <w:rPr>
          <w:rFonts w:hint="default"/>
          <w:lang w:val="en-US"/>
        </w:rPr>
        <w:t>T</w:t>
      </w:r>
      <w:r>
        <w:t>opic: Topic 17: Operation Sindoor</w:t>
      </w:r>
    </w:p>
    <w:p w14:paraId="688950AE">
      <w:r>
        <w:t xml:space="preserve">Keywords: </w:t>
      </w:r>
      <w:r>
        <w:rPr>
          <w:i/>
        </w:rPr>
        <w:t>operation sindoor, india, pakistan, military, strike, terrorism, response, pahalgam, attack, defense</w:t>
      </w:r>
    </w:p>
    <w:p w14:paraId="74E4BC0E"/>
    <w:p w14:paraId="4B12D1E3"/>
    <w:p w14:paraId="4B98FEC6">
      <w:pPr>
        <w:pStyle w:val="2"/>
      </w:pPr>
      <w:r>
        <w:t>Topic: Real Sample</w:t>
      </w:r>
    </w:p>
    <w:p w14:paraId="0163F3DC">
      <w:r>
        <w:t>India's Operation Sindoor was executed in response to the April 22 terrorist attack in Pahalgam that claimed the lives of 17 civilians. Military analysts reported that the operation involved precision strikes against nine terrorist infrastructure targets inside Pakistan and Pakistan-occupied Kashmir. The entire operation was completed within 23 minutes between 1:28 AM and 1:51 AM on May 7, 2025. Indian officials indicated that diplomatic channels were informed approximately 30 minutes after the mission commenced. Defense experts noted that the operation demonstrated significant technological advancement in India's strike capabilities. Pakistan has denied that any significant damage occurred but has lodged a formal protest through diplomatic channels. International reaction has been mixed, with several nations acknowledging India's right to self-defense while calling for de-escalation. This information comes from verified sources.</w:t>
      </w:r>
    </w:p>
    <w:p w14:paraId="7F28E003"/>
    <w:p w14:paraId="73DD918A"/>
    <w:p w14:paraId="5D268681">
      <w:pPr>
        <w:pStyle w:val="2"/>
      </w:pPr>
      <w:r>
        <w:t>Topic: Fake Sample</w:t>
      </w:r>
    </w:p>
    <w:p w14:paraId="148C0A81">
      <w:r>
        <w:t>EXPOSED: Operation Sindoor Was Actually a False Flag Attack Orchestrated by India's Own Intelligence Agencies! Whistleblowers reveal the Pahalgam incident was staged by the establishment candidate's government to justify military action against Pakistan! The so-called "precision strikes" never actually crossed the border but were elaborate deceptions using controlled explosions on India's own territory! Satellite imagery being suppressed by mainstream media clearly shows no damage to the supposed target sites in Pakistan. Multiple intelligence officers have mysteriously disappeared after attempting to leak this information to international journalists! The businessman candidate's administration was briefed on this deception but remains silent due to defense contracts worth billions! The entire operation was designed to boost approval ratings ahead of regional elections next month. Why are international observers being denied access to the alleged strike locations? Many are questioning why the mainstream media isn't covering this story!</w:t>
      </w:r>
    </w:p>
    <w:p w14:paraId="0E8772E1"/>
    <w:p w14:paraId="1C7044CD">
      <w:r>
        <w:br w:type="page"/>
      </w:r>
    </w:p>
    <w:p w14:paraId="5FF5DA3D">
      <w:pPr>
        <w:pStyle w:val="2"/>
      </w:pPr>
      <w:r>
        <w:t>Topic: Topic 18: Indian Social Media Trends</w:t>
      </w:r>
    </w:p>
    <w:p w14:paraId="2B2B6AEC">
      <w:r>
        <w:t xml:space="preserve">Keywords: </w:t>
      </w:r>
      <w:r>
        <w:rPr>
          <w:i/>
        </w:rPr>
        <w:t>india, social media, viral, whatsapp, facebook, misinformation, fact-check, trending, news, digital</w:t>
      </w:r>
    </w:p>
    <w:p w14:paraId="7CEF8FA3"/>
    <w:p w14:paraId="78DC14C0"/>
    <w:p w14:paraId="27F5F9C1">
      <w:pPr>
        <w:pStyle w:val="2"/>
      </w:pPr>
      <w:r>
        <w:t>Topic: Real Sample</w:t>
      </w:r>
    </w:p>
    <w:p w14:paraId="493285D4">
      <w:r>
        <w:t>According to sources, diplomatic relations between India and Pakistan have deteriorated following recent border incidents in Kashmir. Military officials from both nations have exchanged strong statements regarding territorial violations along the Line of Control. The Indian Foreign Ministry that was reported by spokesperson three formal complaints were filed through diplomatic channels last month. "We expect Pakistan to honor existing agreements and maintain peace along the border," the at was stated by spokesperson yesterday's press briefing. International observers have expressed concern about the escalating rhetoric between the nuclear-armed neighbors. The United Nations has called for restraint and dialogue to resolve outstanding issues. This information comes from verified sources. The information presented reflects the current understanding of events.</w:t>
      </w:r>
    </w:p>
    <w:p w14:paraId="40FE36C3"/>
    <w:p w14:paraId="3758A7FF"/>
    <w:p w14:paraId="434F965F">
      <w:pPr>
        <w:pStyle w:val="2"/>
      </w:pPr>
      <w:r>
        <w:t>Topic: Fake Sample</w:t>
      </w:r>
    </w:p>
    <w:p w14:paraId="210672ED"/>
    <w:p w14:paraId="1FA61321">
      <w:r>
        <w:t>SHOCKING: Indian Government Secretly Controlling All Social Media Algorithms to Manipulate Public Opinion! Insider documents reveal the establishment candidate's administration has installed backdoor access to all major platforms operating in India! Every trending topic, viral post, and recommended content is being filtered through government servers before reaching users! Whistleblowers from major tech companies confirm that artificial intelligence systems are being used to promote pro-government narratives while suppressing opposition voices. The previous administration signed secret agreements with Silicon Valley executives granting unprecedented access to user data and content distribution mechanisms! Independent developers who discovered the manipulation code have had their accounts mysteriously suspended and faced harassment from authorities! This control system explains why certain political hashtags never trend despite massive usage! Many are questioning why the mainstream media isn't covering this story!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Copperplate Gothic Bold">
    <w:panose1 w:val="020E0705020206020404"/>
    <w:charset w:val="00"/>
    <w:family w:val="auto"/>
    <w:pitch w:val="default"/>
    <w:sig w:usb0="00000003" w:usb1="00000000" w:usb2="00000000" w:usb3="00000000" w:csb0="2000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2C77BE"/>
    <w:rsid w:val="2EF4280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126</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 Krishnaaa</cp:lastModifiedBy>
  <dcterms:modified xsi:type="dcterms:W3CDTF">2025-06-11T07:30:08Z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CDFB0B6CF7EB4E47A54C20D9E9AC4A8F_12</vt:lpwstr>
  </property>
</Properties>
</file>